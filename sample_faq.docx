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E672B">
      <w:pPr>
        <w:keepNext w:val="0"/>
        <w:keepLines w:val="0"/>
        <w:widowControl/>
        <w:numPr>
          <w:numId w:val="0"/>
        </w:numPr>
        <w:suppressLineNumbers w:val="0"/>
        <w:spacing w:before="0" w:beforeAutospacing="1" w:after="0" w:afterAutospacing="1"/>
      </w:pPr>
    </w:p>
    <w:p w14:paraId="5512386B">
      <w:pPr>
        <w:pStyle w:val="33"/>
        <w:keepNext w:val="0"/>
        <w:keepLines w:val="0"/>
        <w:widowControl/>
        <w:suppressLineNumbers w:val="0"/>
        <w:spacing w:before="0" w:beforeAutospacing="1" w:after="0" w:afterAutospacing="1"/>
        <w:ind w:left="720" w:right="0"/>
      </w:pPr>
      <w:r>
        <w:rPr>
          <w:rStyle w:val="34"/>
        </w:rPr>
        <w:t>Q: What is your name?</w:t>
      </w:r>
    </w:p>
    <w:p w14:paraId="288F365A">
      <w:pPr>
        <w:pStyle w:val="33"/>
        <w:keepNext w:val="0"/>
        <w:keepLines w:val="0"/>
        <w:widowControl/>
        <w:suppressLineNumbers w:val="0"/>
        <w:spacing w:before="0" w:beforeAutospacing="1" w:after="0" w:afterAutospacing="1"/>
        <w:ind w:left="480" w:leftChars="218" w:right="0" w:firstLine="480" w:firstLineChars="200"/>
      </w:pPr>
      <w:r>
        <w:rPr>
          <w:rStyle w:val="34"/>
        </w:rPr>
        <w:t>A</w:t>
      </w:r>
      <w:r>
        <w:t>: "I’m an intelligent chatbot designed to help you find answers quickly. You can call me Chatbot or just ask me anything!"</w:t>
      </w:r>
    </w:p>
    <w:p w14:paraId="10DC29B8">
      <w:pPr>
        <w:pStyle w:val="33"/>
        <w:keepNext w:val="0"/>
        <w:keepLines w:val="0"/>
        <w:widowControl/>
        <w:suppressLineNumbers w:val="0"/>
        <w:spacing w:before="0" w:beforeAutospacing="1" w:after="0" w:afterAutospacing="1"/>
        <w:ind w:right="0" w:firstLine="600" w:firstLineChars="250"/>
        <w:rPr>
          <w:rFonts w:hint="default"/>
          <w:lang w:val="en-US"/>
        </w:rPr>
      </w:pPr>
      <w:r>
        <w:rPr>
          <w:rStyle w:val="34"/>
        </w:rPr>
        <w:t>Q: What can you do</w:t>
      </w:r>
      <w:r>
        <w:rPr>
          <w:rStyle w:val="34"/>
          <w:rFonts w:hint="default"/>
          <w:lang w:val="en-US"/>
        </w:rPr>
        <w:t>?</w:t>
      </w:r>
    </w:p>
    <w:p w14:paraId="6ED79B6E">
      <w:pPr>
        <w:pStyle w:val="33"/>
        <w:keepNext w:val="0"/>
        <w:keepLines w:val="0"/>
        <w:widowControl/>
        <w:suppressLineNumbers w:val="0"/>
        <w:spacing w:before="0" w:beforeAutospacing="1" w:after="0" w:afterAutospacing="1"/>
        <w:ind w:left="1440" w:right="0"/>
      </w:pPr>
      <w:r>
        <w:rPr>
          <w:rStyle w:val="34"/>
        </w:rPr>
        <w:t>A</w:t>
      </w:r>
      <w:r>
        <w:t>: "I can assist you with a wide variety of questions, from providing detailed explanations of topics to offering step-by-step guides. Whether you're looking for help with technical problems or general knowledge, I'm here to help."</w:t>
      </w:r>
    </w:p>
    <w:p w14:paraId="16BBBFA9">
      <w:pPr>
        <w:pStyle w:val="33"/>
        <w:keepNext w:val="0"/>
        <w:keepLines w:val="0"/>
        <w:widowControl/>
        <w:suppressLineNumbers w:val="0"/>
        <w:spacing w:before="0" w:beforeAutospacing="1" w:after="0" w:afterAutospacing="1"/>
        <w:ind w:left="720" w:right="0"/>
      </w:pPr>
      <w:r>
        <w:rPr>
          <w:rStyle w:val="34"/>
        </w:rPr>
        <w:t>Q: How do I use you?</w:t>
      </w:r>
    </w:p>
    <w:p w14:paraId="5E9EB294">
      <w:pPr>
        <w:pStyle w:val="33"/>
        <w:keepNext w:val="0"/>
        <w:keepLines w:val="0"/>
        <w:widowControl/>
        <w:suppressLineNumbers w:val="0"/>
        <w:spacing w:before="0" w:beforeAutospacing="1" w:after="0" w:afterAutospacing="1"/>
        <w:ind w:left="1440" w:right="0"/>
      </w:pPr>
      <w:r>
        <w:rPr>
          <w:rStyle w:val="34"/>
        </w:rPr>
        <w:t>A</w:t>
      </w:r>
      <w:r>
        <w:t>: "Simply ask me anything, and I’ll do my best to provide a relevant answer. You can ask questions, request explanations, or even ask for help with specific tasks. Try asking me something now!"</w:t>
      </w:r>
    </w:p>
    <w:p w14:paraId="4920A040">
      <w:pPr>
        <w:pStyle w:val="33"/>
        <w:keepNext w:val="0"/>
        <w:keepLines w:val="0"/>
        <w:widowControl/>
        <w:suppressLineNumbers w:val="0"/>
        <w:spacing w:before="0" w:beforeAutospacing="1" w:after="0" w:afterAutospacing="1"/>
        <w:ind w:left="720" w:right="0"/>
      </w:pPr>
      <w:r>
        <w:rPr>
          <w:rStyle w:val="34"/>
        </w:rPr>
        <w:t>Q: Who created you?</w:t>
      </w:r>
    </w:p>
    <w:p w14:paraId="2DFA6619">
      <w:pPr>
        <w:pStyle w:val="33"/>
        <w:keepNext w:val="0"/>
        <w:keepLines w:val="0"/>
        <w:widowControl/>
        <w:suppressLineNumbers w:val="0"/>
        <w:spacing w:before="0" w:beforeAutospacing="1" w:after="0" w:afterAutospacing="1"/>
        <w:ind w:left="1440" w:right="0"/>
      </w:pPr>
      <w:r>
        <w:rPr>
          <w:rStyle w:val="34"/>
        </w:rPr>
        <w:t>A</w:t>
      </w:r>
      <w:r>
        <w:t>: "I was created by a team of developers and AI researchers who aim to make accessing information easier and more efficient. My underlying technology comes from advanced AI models like the ones developed by OpenAI."</w:t>
      </w:r>
    </w:p>
    <w:p w14:paraId="2F29C614">
      <w:pPr>
        <w:pStyle w:val="33"/>
        <w:keepNext w:val="0"/>
        <w:keepLines w:val="0"/>
        <w:widowControl/>
        <w:suppressLineNumbers w:val="0"/>
        <w:spacing w:before="0" w:beforeAutospacing="1" w:after="0" w:afterAutospacing="1"/>
        <w:ind w:left="720" w:right="0"/>
      </w:pPr>
      <w:r>
        <w:rPr>
          <w:rStyle w:val="34"/>
        </w:rPr>
        <w:t>Q: How do you understand my questions?</w:t>
      </w:r>
    </w:p>
    <w:p w14:paraId="6A392DDD">
      <w:pPr>
        <w:pStyle w:val="33"/>
        <w:keepNext w:val="0"/>
        <w:keepLines w:val="0"/>
        <w:widowControl/>
        <w:suppressLineNumbers w:val="0"/>
        <w:spacing w:before="0" w:beforeAutospacing="1" w:after="0" w:afterAutospacing="1"/>
        <w:ind w:left="1440" w:right="0"/>
      </w:pPr>
      <w:r>
        <w:rPr>
          <w:rStyle w:val="34"/>
        </w:rPr>
        <w:t>A</w:t>
      </w:r>
      <w:r>
        <w:t>: "I use advanced Natural Language Processing (NLP) techniques to understand and analyze your questions. My brain processes your words, searches for meaning, and then generates the best possible response from the information I have."</w:t>
      </w:r>
    </w:p>
    <w:p w14:paraId="28C5D571">
      <w:pPr>
        <w:pStyle w:val="33"/>
        <w:keepNext w:val="0"/>
        <w:keepLines w:val="0"/>
        <w:widowControl/>
        <w:suppressLineNumbers w:val="0"/>
        <w:spacing w:before="0" w:beforeAutospacing="1" w:after="0" w:afterAutospacing="1"/>
        <w:ind w:right="0" w:firstLine="840" w:firstLineChars="350"/>
      </w:pPr>
      <w:r>
        <w:rPr>
          <w:rStyle w:val="34"/>
        </w:rPr>
        <w:t>Q: How do I reset my password?</w:t>
      </w:r>
    </w:p>
    <w:p w14:paraId="767C7CB5">
      <w:pPr>
        <w:pStyle w:val="33"/>
        <w:keepNext w:val="0"/>
        <w:keepLines w:val="0"/>
        <w:widowControl/>
        <w:suppressLineNumbers w:val="0"/>
        <w:spacing w:before="0" w:beforeAutospacing="1" w:after="0" w:afterAutospacing="1"/>
        <w:ind w:left="1440" w:right="0"/>
      </w:pPr>
      <w:r>
        <w:rPr>
          <w:rStyle w:val="34"/>
        </w:rPr>
        <w:t>A</w:t>
      </w:r>
      <w:r>
        <w:t>: "To reset your password, go to the login page and click on the 'Forgot Password?' link. Enter your registered email address, and you'll receive an email with instructions to reset your password. Follow the steps to set a new one."</w:t>
      </w:r>
    </w:p>
    <w:p w14:paraId="1630B84E">
      <w:pPr>
        <w:pStyle w:val="33"/>
        <w:keepNext w:val="0"/>
        <w:keepLines w:val="0"/>
        <w:widowControl/>
        <w:suppressLineNumbers w:val="0"/>
        <w:spacing w:before="0" w:beforeAutospacing="1" w:after="0" w:afterAutospacing="1"/>
        <w:ind w:left="720" w:right="0"/>
        <w:rPr>
          <w:rFonts w:hint="default"/>
          <w:lang w:val="en-US"/>
        </w:rPr>
      </w:pPr>
      <w:r>
        <w:rPr>
          <w:rStyle w:val="34"/>
        </w:rPr>
        <w:t>Q: What should I do if I forgot my username</w:t>
      </w:r>
      <w:r>
        <w:rPr>
          <w:rStyle w:val="34"/>
          <w:rFonts w:hint="default"/>
          <w:lang w:val="en-US"/>
        </w:rPr>
        <w:t>?</w:t>
      </w:r>
    </w:p>
    <w:p w14:paraId="02E5A9B5">
      <w:pPr>
        <w:pStyle w:val="33"/>
        <w:keepNext w:val="0"/>
        <w:keepLines w:val="0"/>
        <w:widowControl/>
        <w:suppressLineNumbers w:val="0"/>
        <w:spacing w:before="0" w:beforeAutospacing="1" w:after="0" w:afterAutospacing="1"/>
        <w:ind w:left="1440" w:right="0"/>
      </w:pPr>
      <w:r>
        <w:rPr>
          <w:rStyle w:val="34"/>
        </w:rPr>
        <w:t>A</w:t>
      </w:r>
      <w:r>
        <w:t>: "If you've forgotten your username, try using the 'Forgot Username?' feature on the login page. If that doesn’t work, you can reach out to our support team for assistance. We’ll verify your identity and help you recover it."</w:t>
      </w:r>
    </w:p>
    <w:p w14:paraId="222A2CAF">
      <w:pPr>
        <w:pStyle w:val="33"/>
        <w:keepNext w:val="0"/>
        <w:keepLines w:val="0"/>
        <w:widowControl/>
        <w:suppressLineNumbers w:val="0"/>
        <w:spacing w:before="0" w:beforeAutospacing="1" w:after="0" w:afterAutospacing="1"/>
        <w:ind w:left="720" w:right="0"/>
      </w:pPr>
      <w:r>
        <w:rPr>
          <w:rStyle w:val="34"/>
        </w:rPr>
        <w:t>Q: How do I contact customer support?</w:t>
      </w:r>
    </w:p>
    <w:p w14:paraId="6D66810A">
      <w:pPr>
        <w:pStyle w:val="33"/>
        <w:keepNext w:val="0"/>
        <w:keepLines w:val="0"/>
        <w:widowControl/>
        <w:suppressLineNumbers w:val="0"/>
        <w:spacing w:before="0" w:beforeAutospacing="1" w:after="0" w:afterAutospacing="1"/>
        <w:ind w:left="1440" w:right="0"/>
      </w:pPr>
      <w:r>
        <w:rPr>
          <w:rStyle w:val="34"/>
        </w:rPr>
        <w:t>A</w:t>
      </w:r>
      <w:r>
        <w:t>: "You can contact our support team by sending an email to support@example.com, or you can visit our Help Center where we have detailed guides and a live chat feature available."</w:t>
      </w:r>
    </w:p>
    <w:p w14:paraId="4F35CB16">
      <w:pPr>
        <w:pStyle w:val="33"/>
        <w:keepNext w:val="0"/>
        <w:keepLines w:val="0"/>
        <w:widowControl/>
        <w:suppressLineNumbers w:val="0"/>
        <w:spacing w:before="0" w:beforeAutospacing="1" w:after="0" w:afterAutospacing="1"/>
        <w:ind w:left="720" w:right="0"/>
      </w:pPr>
      <w:r>
        <w:rPr>
          <w:rStyle w:val="34"/>
        </w:rPr>
        <w:t>Q: How do I update my billing information?</w:t>
      </w:r>
    </w:p>
    <w:p w14:paraId="79DBFDD2">
      <w:pPr>
        <w:pStyle w:val="33"/>
        <w:keepNext w:val="0"/>
        <w:keepLines w:val="0"/>
        <w:widowControl/>
        <w:suppressLineNumbers w:val="0"/>
        <w:spacing w:before="0" w:beforeAutospacing="1" w:after="0" w:afterAutospacing="1"/>
        <w:ind w:left="1440" w:right="0"/>
      </w:pPr>
      <w:r>
        <w:rPr>
          <w:rStyle w:val="34"/>
        </w:rPr>
        <w:t>A</w:t>
      </w:r>
      <w:r>
        <w:t>: "To update your billing information, log in to your account, go to the 'Billing' section, and you'll find the option to update your payment details. If you run into any issues, feel free to reach out to our support team."</w:t>
      </w:r>
    </w:p>
    <w:p w14:paraId="518631B6">
      <w:pPr>
        <w:pStyle w:val="33"/>
        <w:keepNext w:val="0"/>
        <w:keepLines w:val="0"/>
        <w:widowControl/>
        <w:suppressLineNumbers w:val="0"/>
        <w:spacing w:before="0" w:beforeAutospacing="1" w:after="0" w:afterAutospacing="1"/>
        <w:ind w:left="720" w:right="0"/>
      </w:pPr>
      <w:r>
        <w:rPr>
          <w:rStyle w:val="34"/>
        </w:rPr>
        <w:t>Q: How do I cancel my subscription?</w:t>
      </w:r>
    </w:p>
    <w:p w14:paraId="47D45219">
      <w:pPr>
        <w:pStyle w:val="33"/>
        <w:keepNext w:val="0"/>
        <w:keepLines w:val="0"/>
        <w:widowControl/>
        <w:suppressLineNumbers w:val="0"/>
        <w:spacing w:before="0" w:beforeAutospacing="1" w:after="0" w:afterAutospacing="1"/>
        <w:ind w:left="1440" w:right="0"/>
      </w:pPr>
      <w:r>
        <w:rPr>
          <w:rStyle w:val="34"/>
        </w:rPr>
        <w:t>A</w:t>
      </w:r>
      <w:r>
        <w:t>: "To cancel your subscription, log into your account, go to 'Account Settings,' and choose the 'Cancel Subscription' option. Make sure to review any cancellation policies before proceeding."</w:t>
      </w:r>
    </w:p>
    <w:p w14:paraId="5B84504F">
      <w:pPr>
        <w:pStyle w:val="33"/>
        <w:keepNext w:val="0"/>
        <w:keepLines w:val="0"/>
        <w:widowControl/>
        <w:suppressLineNumbers w:val="0"/>
        <w:spacing w:before="0" w:beforeAutospacing="1" w:after="0" w:afterAutospacing="1"/>
        <w:ind w:left="720" w:right="0"/>
        <w:rPr>
          <w:rFonts w:hint="default"/>
          <w:lang w:val="en-US"/>
        </w:rPr>
      </w:pPr>
      <w:r>
        <w:rPr>
          <w:rStyle w:val="34"/>
        </w:rPr>
        <w:t>Q: Can you explain how your product work</w:t>
      </w:r>
      <w:r>
        <w:rPr>
          <w:rStyle w:val="34"/>
          <w:rFonts w:hint="default"/>
          <w:lang w:val="en-US"/>
        </w:rPr>
        <w:t>?</w:t>
      </w:r>
    </w:p>
    <w:p w14:paraId="465FD9C0">
      <w:pPr>
        <w:pStyle w:val="33"/>
        <w:keepNext w:val="0"/>
        <w:keepLines w:val="0"/>
        <w:widowControl/>
        <w:suppressLineNumbers w:val="0"/>
        <w:spacing w:before="0" w:beforeAutospacing="1" w:after="0" w:afterAutospacing="1"/>
        <w:ind w:left="1440" w:right="0"/>
      </w:pPr>
      <w:r>
        <w:rPr>
          <w:rStyle w:val="34"/>
        </w:rPr>
        <w:t>A</w:t>
      </w:r>
      <w:r>
        <w:t>: "Our product uses state-of-the-art AI algorithms to provide intelligent suggestions based on your input. It’s designed to assist users by automating repetitive tasks and offering recommendations based on patterns and preferences. Would you like a detailed walkthrough of the features?"</w:t>
      </w:r>
    </w:p>
    <w:p w14:paraId="31B3D35D">
      <w:pPr>
        <w:pStyle w:val="33"/>
        <w:keepNext w:val="0"/>
        <w:keepLines w:val="0"/>
        <w:widowControl/>
        <w:suppressLineNumbers w:val="0"/>
        <w:spacing w:before="0" w:beforeAutospacing="1" w:after="0" w:afterAutospacing="1"/>
        <w:ind w:left="720" w:right="0"/>
      </w:pPr>
      <w:r>
        <w:rPr>
          <w:rStyle w:val="34"/>
        </w:rPr>
        <w:t>Q: What are the key benefits of your service?</w:t>
      </w:r>
    </w:p>
    <w:p w14:paraId="3E6ADF88">
      <w:pPr>
        <w:pStyle w:val="33"/>
        <w:keepNext w:val="0"/>
        <w:keepLines w:val="0"/>
        <w:widowControl/>
        <w:suppressLineNumbers w:val="0"/>
        <w:spacing w:before="0" w:beforeAutospacing="1" w:after="0" w:afterAutospacing="1"/>
        <w:ind w:left="1440" w:right="0"/>
      </w:pPr>
      <w:r>
        <w:rPr>
          <w:rStyle w:val="34"/>
        </w:rPr>
        <w:t>A</w:t>
      </w:r>
      <w:r>
        <w:t>: "Our service helps you save time, reduces manual effort, and enhances productivity. Key benefits include automation of daily tasks, access to real-time insights, and advanced analytics that can help you make informed decisions faster."</w:t>
      </w:r>
    </w:p>
    <w:p w14:paraId="4C1347EA">
      <w:pPr>
        <w:pStyle w:val="33"/>
        <w:keepNext w:val="0"/>
        <w:keepLines w:val="0"/>
        <w:widowControl/>
        <w:suppressLineNumbers w:val="0"/>
        <w:spacing w:before="0" w:beforeAutospacing="1" w:after="0" w:afterAutospacing="1"/>
        <w:ind w:left="720" w:right="0"/>
        <w:rPr>
          <w:rStyle w:val="34"/>
        </w:rPr>
      </w:pPr>
    </w:p>
    <w:p w14:paraId="444E89E3">
      <w:pPr>
        <w:pStyle w:val="33"/>
        <w:keepNext w:val="0"/>
        <w:keepLines w:val="0"/>
        <w:widowControl/>
        <w:suppressLineNumbers w:val="0"/>
        <w:spacing w:before="0" w:beforeAutospacing="1" w:after="0" w:afterAutospacing="1"/>
        <w:ind w:left="720" w:right="0"/>
        <w:rPr>
          <w:rStyle w:val="34"/>
        </w:rPr>
      </w:pPr>
      <w:r>
        <w:rPr>
          <w:rStyle w:val="34"/>
        </w:rPr>
        <w:t>Q: Is your service compatible with other tools?</w:t>
      </w:r>
    </w:p>
    <w:p w14:paraId="1D52AA71">
      <w:pPr>
        <w:pStyle w:val="33"/>
        <w:keepNext w:val="0"/>
        <w:keepLines w:val="0"/>
        <w:widowControl/>
        <w:suppressLineNumbers w:val="0"/>
        <w:spacing w:before="0" w:beforeAutospacing="1" w:after="0" w:afterAutospacing="1"/>
        <w:ind w:left="720" w:right="0"/>
      </w:pPr>
      <w:r>
        <w:rPr>
          <w:rStyle w:val="34"/>
        </w:rPr>
        <w:t>A</w:t>
      </w:r>
      <w:r>
        <w:t>: "Yes, our service integrates seamlessly with many popular tools like Google Analytics, Salesforce, and Zapier. You can connect your existing tools and get started without any hassle."</w:t>
      </w:r>
    </w:p>
    <w:p w14:paraId="5FD051CC">
      <w:pPr>
        <w:keepNext w:val="0"/>
        <w:keepLines w:val="0"/>
        <w:widowControl/>
        <w:numPr>
          <w:numId w:val="0"/>
        </w:numPr>
        <w:suppressLineNumbers w:val="0"/>
        <w:spacing w:before="0" w:beforeAutospacing="1" w:after="0" w:afterAutospacing="1"/>
        <w:ind w:left="2522" w:leftChars="0"/>
      </w:pPr>
    </w:p>
    <w:p w14:paraId="5F6BAD5F">
      <w:pPr>
        <w:keepNext w:val="0"/>
        <w:keepLines w:val="0"/>
        <w:widowControl/>
        <w:numPr>
          <w:numId w:val="0"/>
        </w:numPr>
        <w:suppressLineNumbers w:val="0"/>
        <w:spacing w:before="0" w:beforeAutospacing="1" w:after="0" w:afterAutospacing="1"/>
        <w:ind w:left="1080" w:leftChars="0"/>
      </w:pPr>
    </w:p>
    <w:p w14:paraId="1558FA14">
      <w:pPr>
        <w:pStyle w:val="33"/>
        <w:keepNext w:val="0"/>
        <w:keepLines w:val="0"/>
        <w:widowControl/>
        <w:suppressLineNumbers w:val="0"/>
        <w:spacing w:before="0" w:beforeAutospacing="1" w:after="0" w:afterAutospacing="1"/>
        <w:ind w:left="720" w:right="0"/>
      </w:pPr>
      <w:r>
        <w:rPr>
          <w:rStyle w:val="34"/>
        </w:rPr>
        <w:t>Q: How secure is your platform?</w:t>
      </w:r>
    </w:p>
    <w:p w14:paraId="67FD63EC">
      <w:pPr>
        <w:pStyle w:val="33"/>
        <w:keepNext w:val="0"/>
        <w:keepLines w:val="0"/>
        <w:widowControl/>
        <w:suppressLineNumbers w:val="0"/>
        <w:spacing w:before="0" w:beforeAutospacing="1" w:after="0" w:afterAutospacing="1"/>
        <w:ind w:left="1440" w:right="0"/>
      </w:pPr>
      <w:r>
        <w:rPr>
          <w:rStyle w:val="34"/>
        </w:rPr>
        <w:t>A</w:t>
      </w:r>
      <w:r>
        <w:t>: "Security is our top priority. We use end-to-end encryption, multi-factor authentication, and regular security audits to ensure that your data is protected at all times. Your privacy matters to us."</w:t>
      </w:r>
    </w:p>
    <w:p w14:paraId="62272027">
      <w:pPr>
        <w:pStyle w:val="33"/>
        <w:keepNext w:val="0"/>
        <w:keepLines w:val="0"/>
        <w:widowControl/>
        <w:suppressLineNumbers w:val="0"/>
        <w:spacing w:before="0" w:beforeAutospacing="1" w:after="0" w:afterAutospacing="1"/>
        <w:ind w:left="720" w:right="0"/>
      </w:pPr>
      <w:r>
        <w:rPr>
          <w:rStyle w:val="34"/>
        </w:rPr>
        <w:t>Q: What are your pricing plans?</w:t>
      </w:r>
    </w:p>
    <w:p w14:paraId="6B9A8675">
      <w:pPr>
        <w:pStyle w:val="33"/>
        <w:keepNext w:val="0"/>
        <w:keepLines w:val="0"/>
        <w:widowControl/>
        <w:suppressLineNumbers w:val="0"/>
        <w:spacing w:before="0" w:beforeAutospacing="1" w:after="0" w:afterAutospacing="1"/>
        <w:ind w:left="1440" w:right="0"/>
      </w:pPr>
      <w:r>
        <w:rPr>
          <w:rStyle w:val="34"/>
        </w:rPr>
        <w:t>A</w:t>
      </w:r>
      <w:r>
        <w:t>: "We offer multiple pricing tiers based on the size of your team and the features you need. You can check out the full details of our pricing plans on our website. Each plan is designed to scale with your needs, so you can choose the one that fits your budget and requirements."</w:t>
      </w:r>
    </w:p>
    <w:p w14:paraId="414FEE2E">
      <w:pPr>
        <w:pStyle w:val="33"/>
        <w:keepNext w:val="0"/>
        <w:keepLines w:val="0"/>
        <w:widowControl/>
        <w:suppressLineNumbers w:val="0"/>
        <w:spacing w:before="0" w:beforeAutospacing="1" w:after="0" w:afterAutospacing="1"/>
        <w:ind w:right="0" w:firstLine="720" w:firstLineChars="300"/>
      </w:pPr>
      <w:r>
        <w:rPr>
          <w:rStyle w:val="34"/>
        </w:rPr>
        <w:t>Q: Why can’t I log into my account?</w:t>
      </w:r>
    </w:p>
    <w:p w14:paraId="45CC2EC0">
      <w:pPr>
        <w:pStyle w:val="33"/>
        <w:keepNext w:val="0"/>
        <w:keepLines w:val="0"/>
        <w:widowControl/>
        <w:suppressLineNumbers w:val="0"/>
        <w:spacing w:before="0" w:beforeAutospacing="1" w:after="0" w:afterAutospacing="1"/>
        <w:ind w:left="1440" w:right="0"/>
      </w:pPr>
      <w:r>
        <w:rPr>
          <w:rStyle w:val="34"/>
        </w:rPr>
        <w:t>A</w:t>
      </w:r>
      <w:r>
        <w:t>: "There are several reasons you might be having trouble logging in, including incorrect username or password, or issues with your internet connection. First, try resetting your password. If you're still having trouble, check our status page for any ongoing issues, or contact support."</w:t>
      </w:r>
    </w:p>
    <w:p w14:paraId="01FF0BFE">
      <w:pPr>
        <w:pStyle w:val="33"/>
        <w:keepNext w:val="0"/>
        <w:keepLines w:val="0"/>
        <w:widowControl/>
        <w:suppressLineNumbers w:val="0"/>
        <w:spacing w:before="0" w:beforeAutospacing="1" w:after="0" w:afterAutospacing="1"/>
        <w:ind w:left="720" w:right="0"/>
      </w:pPr>
      <w:r>
        <w:rPr>
          <w:rStyle w:val="34"/>
        </w:rPr>
        <w:t>Q: Why is the website loading slowly?</w:t>
      </w:r>
    </w:p>
    <w:p w14:paraId="7682DFD2">
      <w:pPr>
        <w:pStyle w:val="33"/>
        <w:keepNext w:val="0"/>
        <w:keepLines w:val="0"/>
        <w:widowControl/>
        <w:suppressLineNumbers w:val="0"/>
        <w:spacing w:before="0" w:beforeAutospacing="1" w:after="0" w:afterAutospacing="1"/>
        <w:ind w:left="1440" w:right="0"/>
      </w:pPr>
      <w:r>
        <w:rPr>
          <w:rStyle w:val="34"/>
        </w:rPr>
        <w:t>A</w:t>
      </w:r>
      <w:r>
        <w:t>: "Slow loading times can be caused by high traffic or issues with your internet connection. Try refreshing the page or clearing your browser cache. If the problem persists, it could be a server-side issue, and we're working on it."</w:t>
      </w:r>
    </w:p>
    <w:p w14:paraId="6DE05D81">
      <w:pPr>
        <w:pStyle w:val="33"/>
        <w:keepNext w:val="0"/>
        <w:keepLines w:val="0"/>
        <w:widowControl/>
        <w:suppressLineNumbers w:val="0"/>
        <w:spacing w:before="0" w:beforeAutospacing="1" w:after="0" w:afterAutospacing="1"/>
        <w:ind w:left="720" w:right="0"/>
      </w:pPr>
      <w:r>
        <w:rPr>
          <w:rStyle w:val="34"/>
        </w:rPr>
        <w:t>Q: Why am I not receiving notifications?</w:t>
      </w:r>
    </w:p>
    <w:p w14:paraId="69DAE039">
      <w:pPr>
        <w:pStyle w:val="33"/>
        <w:keepNext w:val="0"/>
        <w:keepLines w:val="0"/>
        <w:widowControl/>
        <w:suppressLineNumbers w:val="0"/>
        <w:spacing w:before="0" w:beforeAutospacing="1" w:after="0" w:afterAutospacing="1"/>
        <w:ind w:left="1440" w:right="0"/>
      </w:pPr>
      <w:r>
        <w:rPr>
          <w:rStyle w:val="34"/>
        </w:rPr>
        <w:t>A</w:t>
      </w:r>
      <w:r>
        <w:t>: "Make sure your notification settings are enabled in your account preferences. If the issue persists, check whether your browser or device is blocking notifications. You can also check your email spam folder to see if important notifications were sent there."</w:t>
      </w:r>
    </w:p>
    <w:p w14:paraId="479F001A">
      <w:pPr>
        <w:pStyle w:val="33"/>
        <w:keepNext w:val="0"/>
        <w:keepLines w:val="0"/>
        <w:widowControl/>
        <w:suppressLineNumbers w:val="0"/>
        <w:spacing w:before="0" w:beforeAutospacing="1" w:after="0" w:afterAutospacing="1"/>
        <w:ind w:left="720" w:right="0"/>
      </w:pPr>
      <w:r>
        <w:rPr>
          <w:rStyle w:val="34"/>
        </w:rPr>
        <w:t>Q: What should I do if I’m facing an error message?</w:t>
      </w:r>
    </w:p>
    <w:p w14:paraId="349DB3F3">
      <w:pPr>
        <w:pStyle w:val="33"/>
        <w:keepNext w:val="0"/>
        <w:keepLines w:val="0"/>
        <w:widowControl/>
        <w:suppressLineNumbers w:val="0"/>
        <w:spacing w:before="0" w:beforeAutospacing="1" w:after="0" w:afterAutospacing="1"/>
        <w:ind w:left="1440" w:right="0"/>
      </w:pPr>
      <w:r>
        <w:rPr>
          <w:rStyle w:val="34"/>
        </w:rPr>
        <w:t>A</w:t>
      </w:r>
      <w:r>
        <w:t>: "If you encounter an error, take a screenshot of the message and note down any error codes. This will help our support team diagnose the issue faster. Meanwhile, you can try clearing your cache or restarting the app to see if that resolves the issue."</w:t>
      </w:r>
    </w:p>
    <w:p w14:paraId="0867DFC7">
      <w:pPr>
        <w:pStyle w:val="33"/>
        <w:keepNext w:val="0"/>
        <w:keepLines w:val="0"/>
        <w:widowControl/>
        <w:suppressLineNumbers w:val="0"/>
        <w:spacing w:before="0" w:beforeAutospacing="1" w:after="0" w:afterAutospacing="1"/>
        <w:ind w:left="720" w:right="0"/>
      </w:pPr>
      <w:r>
        <w:rPr>
          <w:rStyle w:val="34"/>
        </w:rPr>
        <w:t>Q: How do I update the software?</w:t>
      </w:r>
    </w:p>
    <w:p w14:paraId="4258A590">
      <w:pPr>
        <w:pStyle w:val="33"/>
        <w:keepNext w:val="0"/>
        <w:keepLines w:val="0"/>
        <w:widowControl/>
        <w:suppressLineNumbers w:val="0"/>
        <w:spacing w:before="0" w:beforeAutospacing="1" w:after="0" w:afterAutospacing="1"/>
        <w:ind w:left="1440" w:right="0"/>
      </w:pPr>
      <w:r>
        <w:rPr>
          <w:rStyle w:val="34"/>
        </w:rPr>
        <w:t>A</w:t>
      </w:r>
      <w:r>
        <w:t>: "To update the software, open the app and go to the settings menu. If an update is available, you'll see an option to download and install it. For desktop versions, you can visit our website and download the latest version."</w:t>
      </w:r>
    </w:p>
    <w:p w14:paraId="5F76590C">
      <w:pPr>
        <w:pStyle w:val="33"/>
        <w:keepNext w:val="0"/>
        <w:keepLines w:val="0"/>
        <w:widowControl/>
        <w:suppressLineNumbers w:val="0"/>
        <w:spacing w:before="0" w:beforeAutospacing="1" w:after="0" w:afterAutospacing="1"/>
        <w:ind w:left="720" w:right="0"/>
      </w:pPr>
      <w:r>
        <w:rPr>
          <w:rStyle w:val="34"/>
        </w:rPr>
        <w:t>Q: Can you recommend some resources for learning more about AI?</w:t>
      </w:r>
    </w:p>
    <w:p w14:paraId="76C8DCA7">
      <w:pPr>
        <w:pStyle w:val="33"/>
        <w:keepNext w:val="0"/>
        <w:keepLines w:val="0"/>
        <w:widowControl/>
        <w:suppressLineNumbers w:val="0"/>
        <w:spacing w:before="0" w:beforeAutospacing="1" w:after="0" w:afterAutospacing="1"/>
        <w:ind w:left="1440" w:right="0"/>
      </w:pPr>
      <w:r>
        <w:rPr>
          <w:rStyle w:val="34"/>
        </w:rPr>
        <w:t>A</w:t>
      </w:r>
      <w:r>
        <w:t>: "Certainly! If you're looking to dive deeper into AI, I recommend starting with these resources:</w:t>
      </w:r>
    </w:p>
    <w:p w14:paraId="45344701">
      <w:pPr>
        <w:pStyle w:val="33"/>
        <w:keepNext w:val="0"/>
        <w:keepLines w:val="0"/>
        <w:widowControl/>
        <w:suppressLineNumbers w:val="0"/>
        <w:spacing w:before="0" w:beforeAutospacing="1" w:after="0" w:afterAutospacing="1"/>
        <w:ind w:left="2160" w:right="0"/>
      </w:pPr>
      <w:r>
        <w:rPr>
          <w:rStyle w:val="34"/>
        </w:rPr>
        <w:t>Coursera</w:t>
      </w:r>
      <w:r>
        <w:t>: "AI For Everyone" by Andrew Ng.</w:t>
      </w:r>
    </w:p>
    <w:p w14:paraId="756E4F91">
      <w:pPr>
        <w:pStyle w:val="33"/>
        <w:keepNext w:val="0"/>
        <w:keepLines w:val="0"/>
        <w:widowControl/>
        <w:suppressLineNumbers w:val="0"/>
        <w:spacing w:before="0" w:beforeAutospacing="1" w:after="0" w:afterAutospacing="1"/>
        <w:ind w:left="2160" w:right="0"/>
      </w:pPr>
      <w:r>
        <w:rPr>
          <w:rStyle w:val="34"/>
        </w:rPr>
        <w:t>Books</w:t>
      </w:r>
      <w:r>
        <w:t>: "Artificial Intelligence: A Modern Approach" by Stuart Russell and Peter Norvig.</w:t>
      </w:r>
    </w:p>
    <w:p w14:paraId="34C486B8">
      <w:pPr>
        <w:pStyle w:val="33"/>
        <w:keepNext w:val="0"/>
        <w:keepLines w:val="0"/>
        <w:widowControl/>
        <w:suppressLineNumbers w:val="0"/>
        <w:spacing w:before="0" w:beforeAutospacing="1" w:after="0" w:afterAutospacing="1"/>
        <w:ind w:left="2160" w:right="0"/>
      </w:pPr>
      <w:r>
        <w:rPr>
          <w:rStyle w:val="34"/>
        </w:rPr>
        <w:t>Websites</w:t>
      </w:r>
      <w:r>
        <w:t>: Stay updated on AI trends through blogs like Towards Data Science."</w:t>
      </w:r>
    </w:p>
    <w:p w14:paraId="07B7DC8C">
      <w:pPr>
        <w:pStyle w:val="33"/>
        <w:keepNext w:val="0"/>
        <w:keepLines w:val="0"/>
        <w:widowControl/>
        <w:suppressLineNumbers w:val="0"/>
        <w:spacing w:before="0" w:beforeAutospacing="1" w:after="0" w:afterAutospacing="1"/>
        <w:ind w:left="720" w:right="0"/>
      </w:pPr>
      <w:r>
        <w:rPr>
          <w:rStyle w:val="34"/>
        </w:rPr>
        <w:t>Q: Can you give me an example of how AI can improve my business?</w:t>
      </w:r>
    </w:p>
    <w:p w14:paraId="03DCB942">
      <w:pPr>
        <w:pStyle w:val="33"/>
        <w:keepNext w:val="0"/>
        <w:keepLines w:val="0"/>
        <w:widowControl/>
        <w:suppressLineNumbers w:val="0"/>
        <w:spacing w:before="0" w:beforeAutospacing="1" w:after="0" w:afterAutospacing="1"/>
        <w:ind w:left="1440" w:right="0"/>
      </w:pPr>
      <w:r>
        <w:rPr>
          <w:rStyle w:val="34"/>
        </w:rPr>
        <w:t>A</w:t>
      </w:r>
      <w:r>
        <w:t>: "AI can improve businesses in many ways! For instance, it can optimize customer support by using chatbots, automate inventory management, analyze sales trends for better decision-making, and even predict customer behavior to enhance marketing efforts."</w:t>
      </w:r>
    </w:p>
    <w:p w14:paraId="1CD4DE4F">
      <w:pPr>
        <w:pStyle w:val="33"/>
        <w:keepNext w:val="0"/>
        <w:keepLines w:val="0"/>
        <w:widowControl/>
        <w:suppressLineNumbers w:val="0"/>
        <w:spacing w:before="0" w:beforeAutospacing="1" w:after="0" w:afterAutospacing="1"/>
        <w:ind w:left="720" w:right="0"/>
      </w:pPr>
      <w:r>
        <w:rPr>
          <w:rStyle w:val="34"/>
        </w:rPr>
        <w:t>Q: How can I use AI to improve my marketing efforts?</w:t>
      </w:r>
    </w:p>
    <w:p w14:paraId="19082352">
      <w:pPr>
        <w:pStyle w:val="33"/>
        <w:keepNext w:val="0"/>
        <w:keepLines w:val="0"/>
        <w:widowControl/>
        <w:suppressLineNumbers w:val="0"/>
        <w:spacing w:before="0" w:beforeAutospacing="1" w:after="0" w:afterAutospacing="1"/>
        <w:ind w:left="1440" w:right="0"/>
      </w:pPr>
      <w:r>
        <w:rPr>
          <w:rStyle w:val="34"/>
        </w:rPr>
        <w:t>A</w:t>
      </w:r>
      <w:r>
        <w:t>: "AI can help automate ad targeting, predict trends, segment customers for personalized campaigns, and analyze data to refine strategies. Tools like AI-powered email marketing platforms and chatbots can greatly increase the effectiveness of your marketing."</w:t>
      </w:r>
    </w:p>
    <w:p w14:paraId="7B0DE944">
      <w:pPr>
        <w:pStyle w:val="33"/>
        <w:keepNext w:val="0"/>
        <w:keepLines w:val="0"/>
        <w:widowControl/>
        <w:suppressLineNumbers w:val="0"/>
        <w:spacing w:before="0" w:beforeAutospacing="1" w:after="0" w:afterAutospacing="1"/>
        <w:ind w:left="720" w:right="0"/>
      </w:pPr>
      <w:r>
        <w:rPr>
          <w:rStyle w:val="34"/>
        </w:rPr>
        <w:t>Q: What are some examples of AI in everyday life?</w:t>
      </w:r>
    </w:p>
    <w:p w14:paraId="0AF5FD9B">
      <w:pPr>
        <w:pStyle w:val="33"/>
        <w:keepNext w:val="0"/>
        <w:keepLines w:val="0"/>
        <w:widowControl/>
        <w:suppressLineNumbers w:val="0"/>
        <w:spacing w:before="0" w:beforeAutospacing="1" w:after="0" w:afterAutospacing="1"/>
        <w:ind w:left="1440" w:right="0"/>
      </w:pPr>
      <w:r>
        <w:rPr>
          <w:rStyle w:val="34"/>
        </w:rPr>
        <w:t>A</w:t>
      </w:r>
      <w:r>
        <w:t>: "AI is already all around us! For example:</w:t>
      </w:r>
    </w:p>
    <w:p w14:paraId="2080262B">
      <w:pPr>
        <w:pStyle w:val="33"/>
        <w:keepNext w:val="0"/>
        <w:keepLines w:val="0"/>
        <w:widowControl/>
        <w:suppressLineNumbers w:val="0"/>
        <w:spacing w:before="0" w:beforeAutospacing="1" w:after="0" w:afterAutospacing="1"/>
        <w:ind w:left="2160" w:right="0"/>
      </w:pPr>
      <w:r>
        <w:t>Voice assistants like Siri and Alexa use AI to understand and respond to your requests.</w:t>
      </w:r>
    </w:p>
    <w:p w14:paraId="01674440">
      <w:pPr>
        <w:pStyle w:val="33"/>
        <w:keepNext w:val="0"/>
        <w:keepLines w:val="0"/>
        <w:widowControl/>
        <w:suppressLineNumbers w:val="0"/>
        <w:spacing w:before="0" w:beforeAutospacing="1" w:after="0" w:afterAutospacing="1"/>
        <w:ind w:left="2160" w:right="0"/>
      </w:pPr>
      <w:r>
        <w:t>Netflix and Spotify use AI to recommend shows, movies, and music based on your preferences.</w:t>
      </w:r>
    </w:p>
    <w:p w14:paraId="5C7C1BBD">
      <w:pPr>
        <w:pStyle w:val="33"/>
        <w:keepNext w:val="0"/>
        <w:keepLines w:val="0"/>
        <w:widowControl/>
        <w:suppressLineNumbers w:val="0"/>
        <w:spacing w:before="0" w:beforeAutospacing="1" w:after="0" w:afterAutospacing="1"/>
        <w:ind w:left="2160" w:right="0"/>
      </w:pPr>
      <w:r>
        <w:t>AI is also used in self-driving cars, facial recognition systems, and even customer service chatbots like me!"</w:t>
      </w:r>
    </w:p>
    <w:p w14:paraId="588454AA">
      <w:pPr>
        <w:keepNext w:val="0"/>
        <w:keepLines w:val="0"/>
        <w:widowControl/>
        <w:suppressLineNumbers w:val="0"/>
      </w:pPr>
    </w:p>
    <w:p w14:paraId="072CD75E">
      <w:pPr>
        <w:pStyle w:val="33"/>
        <w:keepNext w:val="0"/>
        <w:keepLines w:val="0"/>
        <w:widowControl/>
        <w:suppressLineNumbers w:val="0"/>
        <w:spacing w:before="0" w:beforeAutospacing="1" w:after="0" w:afterAutospacing="1"/>
        <w:ind w:left="720" w:right="0"/>
      </w:pPr>
      <w:r>
        <w:rPr>
          <w:rStyle w:val="34"/>
        </w:rPr>
        <w:t>Q: How does machine learning work?</w:t>
      </w:r>
    </w:p>
    <w:p w14:paraId="495EB52C">
      <w:pPr>
        <w:pStyle w:val="33"/>
        <w:keepNext w:val="0"/>
        <w:keepLines w:val="0"/>
        <w:widowControl/>
        <w:suppressLineNumbers w:val="0"/>
        <w:spacing w:before="0" w:beforeAutospacing="1" w:after="0" w:afterAutospacing="1"/>
        <w:ind w:left="1440" w:right="0"/>
      </w:pPr>
      <w:r>
        <w:rPr>
          <w:rStyle w:val="34"/>
        </w:rPr>
        <w:t>A</w:t>
      </w:r>
      <w:r>
        <w:t>: "Machine learning is a type of AI that allows computers to learn from data without being explicitly programmed. It works by feeding large amounts of data to algorithms, which then use this data to make predictions or decisions. The more data the system processes, the better it gets at performing its tasks."</w:t>
      </w:r>
    </w:p>
    <w:p w14:paraId="665B90E7">
      <w:pPr>
        <w:pStyle w:val="33"/>
        <w:keepNext w:val="0"/>
        <w:keepLines w:val="0"/>
        <w:widowControl/>
        <w:suppressLineNumbers w:val="0"/>
        <w:spacing w:before="0" w:beforeAutospacing="1" w:after="0" w:afterAutospacing="1"/>
        <w:ind w:left="720" w:right="0"/>
      </w:pPr>
      <w:r>
        <w:rPr>
          <w:rStyle w:val="34"/>
        </w:rPr>
        <w:t>Q: What is deep learning?</w:t>
      </w:r>
    </w:p>
    <w:p w14:paraId="04039C90">
      <w:pPr>
        <w:pStyle w:val="33"/>
        <w:keepNext w:val="0"/>
        <w:keepLines w:val="0"/>
        <w:widowControl/>
        <w:suppressLineNumbers w:val="0"/>
        <w:spacing w:before="0" w:beforeAutospacing="1" w:after="0" w:afterAutospacing="1"/>
        <w:ind w:left="1440" w:right="0"/>
      </w:pPr>
      <w:r>
        <w:rPr>
          <w:rStyle w:val="34"/>
        </w:rPr>
        <w:t>A</w:t>
      </w:r>
      <w:r>
        <w:t>: "Deep learning is a subset of machine learning that uses neural networks with many layers to analyze large amounts of data. It's particularly good at tasks like image recognition, natural language processing, and speech recognition."</w:t>
      </w:r>
    </w:p>
    <w:p w14:paraId="3BCA5631">
      <w:pPr>
        <w:pStyle w:val="33"/>
        <w:keepNext w:val="0"/>
        <w:keepLines w:val="0"/>
        <w:widowControl/>
        <w:suppressLineNumbers w:val="0"/>
        <w:spacing w:before="0" w:beforeAutospacing="1" w:after="0" w:afterAutospacing="1"/>
        <w:ind w:left="720" w:right="0"/>
      </w:pPr>
      <w:r>
        <w:rPr>
          <w:rStyle w:val="34"/>
        </w:rPr>
        <w:t>Q: What is Natural Language Processing (NLP)?</w:t>
      </w:r>
    </w:p>
    <w:p w14:paraId="1267E284">
      <w:pPr>
        <w:pStyle w:val="33"/>
        <w:keepNext w:val="0"/>
        <w:keepLines w:val="0"/>
        <w:widowControl/>
        <w:suppressLineNumbers w:val="0"/>
        <w:spacing w:before="0" w:beforeAutospacing="1" w:after="0" w:afterAutospacing="1"/>
        <w:ind w:left="1440" w:right="0"/>
      </w:pPr>
      <w:r>
        <w:rPr>
          <w:rStyle w:val="34"/>
        </w:rPr>
        <w:t>A</w:t>
      </w:r>
      <w:r>
        <w:t>: "Natural Language Processing is a field of AI that focuses on the interaction between computers and human language. It involves tasks such as speech recognition, language translation, and sentiment analysis. NLP enables systems like me to understand and generate human language."</w:t>
      </w:r>
    </w:p>
    <w:p w14:paraId="2FC97E49">
      <w:pPr>
        <w:keepNext w:val="0"/>
        <w:keepLines w:val="0"/>
        <w:widowControl/>
        <w:numPr>
          <w:numId w:val="0"/>
        </w:numPr>
        <w:suppressLineNumbers w:val="0"/>
        <w:spacing w:before="0" w:beforeAutospacing="1" w:after="0" w:afterAutospacing="1"/>
      </w:pPr>
    </w:p>
    <w:p w14:paraId="1DB806C3"/>
    <w:p w14:paraId="3121B6BF">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C0B1C"/>
    <w:rsid w:val="26C41253"/>
    <w:rsid w:val="273D1BFA"/>
    <w:rsid w:val="6CC62E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ANUSHKA SHREE</cp:lastModifiedBy>
  <dcterms:modified xsi:type="dcterms:W3CDTF">2025-04-29T17:07:40Z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EE71E9C860CF4AD6BF0E41FB9825B60A_12</vt:lpwstr>
  </property>
</Properties>
</file>